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gif" PartName="/word/media/document_image_rId4.gif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pBdr>
          <w:top w:space="4"/>
          <w:left w:space="8"/>
          <w:bottom w:space="4"/>
          <w:right w:space="4"/>
        </w:pBdr>
        <w:spacing w:after="0"/>
        <w:ind w:left="270"/>
        <w:jc w:val="left"/>
      </w:pPr>
      <w:bookmarkStart w:name="patientFileContainer_title" w:id="0"/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14"/>
        <w:gridCol w:w="2756"/>
        <w:gridCol w:w="3435"/>
        <w:gridCol w:w="3435"/>
      </w:tblGrid>
      <w:tr>
        <w:trPr>
          <w:trHeight w:val="30" w:hRule="atLeast"/>
        </w:trPr>
        <w:tc>
          <w:tcPr>
            <w:tcW w:w="4114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Name: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تست تست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  <w:tc>
          <w:tcPr>
            <w:tcW w:w="2756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Age: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>65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  <w:tc>
          <w:tcPr>
            <w:tcW w:w="3435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File number: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>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  <w:tc>
          <w:tcPr>
            <w:tcW w:w="3435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Count of visit: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>8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</w:tr>
    </w:tbl>
    <w:bookmarkEnd w:id="0"/>
    <w:bookmarkStart w:name="patientFileContainer_files" w:id="1"/>
    <w:p>
      <w:pPr>
        <w:spacing w:after="0"/>
        <w:ind w:left="120"/>
        <w:jc w:val="left"/>
      </w:pPr>
    </w:p>
    <w:p>
      <w:r>
        <w:pict>
          <v:rect style="width:0;height:1.5pt" id="_x0000_i1025" o:hr="t" o:hrstd="t" o:hralign="center" stroked="f" fillcolor="#a0a0a0"/>
        </w:pict>
      </w:r>
    </w:p>
    <w:bookmarkStart w:name="patienFile_7" w:id="2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1397/02/10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</w:tbl>
    <w:p>
      <w:pPr>
        <w:pBdr>
          <w:top w:space="4"/>
          <w:left w:space="4"/>
          <w:bottom w:space="4"/>
          <w:right w:space="4"/>
        </w:pBdr>
        <w:spacing w:after="0"/>
        <w:ind w:left="195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Handwriting</w:t>
      </w: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ae6f1ad9e7e68dbc8af1881-1.png" w:id="3"/>
      <w:r>
        <w:drawing>
          <wp:inline distT="0" distB="0" distL="0" distR="0">
            <wp:extent cx="5934075" cy="34385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>
      <w:pPr>
        <w:spacing w:after="0"/>
        <w:ind w:left="120"/>
        <w:jc w:val="left"/>
      </w:pPr>
    </w:p>
    <w:bookmarkEnd w:id="2"/>
    <w:p>
      <w:r>
        <w:pict>
          <v:rect style="width:0;height:1.5pt" id="_x0000_i1025" o:hr="t" o:hrstd="t" o:hralign="center" stroked="f" fillcolor="#a0a0a0"/>
        </w:pict>
      </w:r>
    </w:p>
    <w:bookmarkStart w:name="patienFile_6" w:id="4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1396/11/03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اسلامیه مازیار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</w:tbl>
    <w:p>
      <w:pPr>
        <w:pBdr>
          <w:top w:space="4"/>
          <w:left w:space="4"/>
          <w:bottom w:space="4"/>
          <w:right w:space="4"/>
        </w:pBdr>
        <w:spacing w:after="0"/>
        <w:ind w:left="195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Handwriting</w:t>
      </w: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a672aa88e86062b82664c68-1.png" w:id="5"/>
      <w:r>
        <w:drawing>
          <wp:inline distT="0" distB="0" distL="0" distR="0">
            <wp:extent cx="8124825" cy="30384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248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>
      <w:pPr>
        <w:spacing w:after="0"/>
        <w:ind w:left="120"/>
        <w:jc w:val="left"/>
      </w:pPr>
    </w:p>
    <w:bookmarkEnd w:id="4"/>
    <w:p>
      <w:r>
        <w:pict>
          <v:rect style="width:0;height:1.5pt" id="_x0000_i1025" o:hr="t" o:hrstd="t" o:hralign="center" stroked="f" fillcolor="#a0a0a0"/>
        </w:pict>
      </w:r>
    </w:p>
    <w:bookmarkStart w:name="patienFile_5" w:id="6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1396/07/15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</w:tbl>
    <w:bookmarkEnd w:id="6"/>
    <w:p>
      <w:r>
        <w:pict>
          <v:rect style="width:0;height:1.5pt" id="_x0000_i1025" o:hr="t" o:hrstd="t" o:hralign="center" stroked="f" fillcolor="#a0a0a0"/>
        </w:pict>
      </w:r>
    </w:p>
    <w:bookmarkStart w:name="patienFile_4" w:id="7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1396/07/11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</w:tbl>
    <w:p>
      <w:pPr>
        <w:pBdr>
          <w:top w:space="4"/>
          <w:left w:space="4"/>
          <w:bottom w:space="4"/>
          <w:right w:space="4"/>
        </w:pBdr>
        <w:spacing w:after="0"/>
        <w:ind w:left="195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Handwriting</w:t>
      </w: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9d3aa7d403506d5c690b5a1-1.png" w:id="8"/>
      <w:r>
        <w:drawing>
          <wp:inline distT="0" distB="0" distL="0" distR="0">
            <wp:extent cx="8162925" cy="18859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62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>
      <w:pPr>
        <w:spacing w:after="0"/>
        <w:ind w:left="120"/>
        <w:jc w:val="left"/>
      </w:pP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9d3aa7d403506d5c690b5a1-2.png" w:id="9"/>
      <w:r>
        <w:drawing>
          <wp:inline distT="0" distB="0" distL="0" distR="0">
            <wp:extent cx="7953375" cy="50768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>
      <w:pPr>
        <w:spacing w:after="0"/>
        <w:ind w:left="120"/>
        <w:jc w:val="left"/>
      </w:pPr>
    </w:p>
    <w:bookmarkEnd w:id="7"/>
    <w:p>
      <w:r>
        <w:pict>
          <v:rect style="width:0;height:1.5pt" id="_x0000_i1025" o:hr="t" o:hrstd="t" o:hralign="center" stroked="f" fillcolor="#a0a0a0"/>
        </w:pict>
      </w:r>
    </w:p>
    <w:bookmarkStart w:name="patienFile_3" w:id="10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1395/11/25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</w:tbl>
    <w:p>
      <w:pPr>
        <w:pBdr>
          <w:top w:space="4"/>
          <w:left w:space="4"/>
          <w:bottom w:space="4"/>
          <w:right w:space="4"/>
        </w:pBdr>
        <w:spacing w:after="0"/>
        <w:ind w:left="195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Handwriting</w:t>
      </w: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8a1a801c49f2739d64986b7-1.png" w:id="11"/>
      <w:r>
        <w:drawing>
          <wp:inline distT="0" distB="0" distL="0" distR="0">
            <wp:extent cx="4257675" cy="1676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>
      <w:pPr>
        <w:spacing w:after="0"/>
        <w:ind w:left="120"/>
        <w:jc w:val="left"/>
      </w:pPr>
    </w:p>
    <w:bookmarkEnd w:id="10"/>
    <w:p>
      <w:r>
        <w:pict>
          <v:rect style="width:0;height:1.5pt" id="_x0000_i1025" o:hr="t" o:hrstd="t" o:hralign="center" stroked="f" fillcolor="#a0a0a0"/>
        </w:pict>
      </w:r>
    </w:p>
    <w:bookmarkStart w:name="patienFile_2" w:id="12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1395/09/20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40"/>
      </w:tblGrid>
      <w:tr>
        <w:trPr>
          <w:trHeight w:val="150" w:hRule="atLeast"/>
        </w:trPr>
        <w:tc>
          <w:tcPr>
            <w:tcW w:w="14040" w:type="dxa"/>
            <w:tcBorders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 xml:space="preserve">Diagnosis 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test :  test desc </w:t>
            </w:r>
          </w:p>
        </w:tc>
      </w:tr>
    </w:tbl>
    <w:p>
      <w:pPr>
        <w:pBdr>
          <w:top w:space="4"/>
          <w:left w:space="4"/>
          <w:bottom w:space="4"/>
          <w:right w:space="4"/>
        </w:pBdr>
        <w:spacing w:after="0"/>
        <w:ind w:left="195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Handwriting</w:t>
      </w: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84bfcce2277f6a0778570a4-1.png" w:id="13"/>
      <w:r>
        <w:drawing>
          <wp:inline distT="0" distB="0" distL="0" distR="0">
            <wp:extent cx="7400925" cy="24003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>
      <w:pPr>
        <w:spacing w:after="0"/>
        <w:ind w:left="120"/>
        <w:jc w:val="left"/>
      </w:pPr>
    </w:p>
    <w:bookmarkEnd w:id="12"/>
    <w:p>
      <w:r>
        <w:pict>
          <v:rect style="width:0;height:1.5pt" id="_x0000_i1025" o:hr="t" o:hrstd="t" o:hralign="center" stroked="f" fillcolor="#a0a0a0"/>
        </w:pict>
      </w:r>
    </w:p>
    <w:bookmarkStart w:name="patienFile_1" w:id="14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1395/09/20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</w:tbl>
    <w:bookmarkEnd w:id="14"/>
    <w:p>
      <w:r>
        <w:pict>
          <v:rect style="width:0;height:1.5pt" id="_x0000_i1025" o:hr="t" o:hrstd="t" o:hralign="center" stroked="f" fillcolor="#a0a0a0"/>
        </w:pict>
      </w:r>
    </w:p>
    <w:bookmarkStart w:name="patienFile_0" w:id="15"/>
    <w:p>
      <w:pPr>
        <w:shd w:fill="cac9c9"/>
        <w:spacing w:after="0"/>
        <w:ind w:left="120"/>
        <w:jc w:val="center"/>
      </w:pPr>
      <w:r>
        <w:rPr>
          <w:rFonts w:ascii="Times New Roman" w:hAnsi="Times New Roman"/>
          <w:b/>
          <w:i w:val="false"/>
          <w:color w:val="000000"/>
        </w:rPr>
        <w:t xml:space="preserve">
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Date: </w:t>
      </w:r>
      <w:r>
        <w:rPr>
          <w:rFonts w:ascii="Times New Roman" w:hAnsi="Times New Roman"/>
          <w:b/>
          <w:i w:val="false"/>
          <w:color w:val="000000"/>
          <w:sz w:val="37"/>
        </w:rPr>
        <w:t>1395/09/15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 -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Doctor: </w:t>
      </w:r>
      <w:r>
        <w:rPr>
          <w:rFonts w:ascii="Times New Roman" w:hAnsi="Times New Roman"/>
          <w:b/>
          <w:i w:val="false"/>
          <w:color w:val="000000"/>
          <w:sz w:val="37"/>
        </w:rPr>
        <w:t xml:space="preserve">رمضانی مجید دکتر </w:t>
      </w:r>
      <w:r>
        <w:rPr>
          <w:rFonts w:ascii="Times New Roman" w:hAnsi="Times New Roman"/>
          <w:b/>
          <w:i w:val="false"/>
          <w:color w:val="000000"/>
        </w:rPr>
        <w:t xml:space="preserve">
 </w:t>
      </w:r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040"/>
      </w:tblGrid>
      <w:tr>
        <w:trPr>
          <w:trHeight w:val="150" w:hRule="atLeast"/>
        </w:trPr>
        <w:tc>
          <w:tcPr>
            <w:tcW w:w="14040" w:type="dxa"/>
            <w:tcBorders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 xml:space="preserve">Diagnosis </w:t>
            </w:r>
            <w:r>
              <w:br/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hypo thyroid :  </w:t>
            </w:r>
          </w:p>
        </w:tc>
      </w:tr>
    </w:tbl>
    <w:p>
      <w:pPr>
        <w:pBdr>
          <w:top w:space="4"/>
          <w:left w:space="4"/>
          <w:bottom w:space="4"/>
          <w:right w:space="4"/>
        </w:pBdr>
        <w:spacing w:after="0"/>
        <w:ind w:left="195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Handwriting</w:t>
      </w: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84589034b3a6a5b286946cb-1.png" w:id="16"/>
      <w:r>
        <w:drawing>
          <wp:inline distT="0" distB="0" distL="0" distR="0">
            <wp:extent cx="8863965" cy="47105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965" cy="47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>
      <w:pPr>
        <w:spacing w:after="0"/>
        <w:ind w:left="120"/>
        <w:jc w:val="left"/>
      </w:pP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84589034b3a6a5b286946cb-2.png" w:id="17"/>
      <w:r>
        <w:drawing>
          <wp:inline distT="0" distB="0" distL="0" distR="0">
            <wp:extent cx="6191250" cy="914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>
      <w:pPr>
        <w:spacing w:after="0"/>
        <w:ind w:left="120"/>
        <w:jc w:val="left"/>
      </w:pPr>
    </w:p>
    <w:p>
      <w:pPr>
        <w:pBdr>
          <w:top w:val="single" w:color="000000" w:sz="8"/>
          <w:left w:val="single" w:color="000000" w:sz="8"/>
          <w:bottom w:val="single" w:color="000000" w:sz="8"/>
          <w:right w:val="single" w:color="000000" w:sz="8"/>
        </w:pBdr>
        <w:spacing w:after="0"/>
        <w:ind w:left="120"/>
        <w:jc w:val="left"/>
      </w:pPr>
      <w:bookmarkStart w:name="584589034b3a6a5b286946cb-3.png" w:id="18"/>
      <w:r>
        <w:drawing>
          <wp:inline distT="0" distB="0" distL="0" distR="0">
            <wp:extent cx="2524125" cy="2571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>
      <w:pPr>
        <w:spacing w:after="0"/>
        <w:ind w:left="120"/>
        <w:jc w:val="left"/>
      </w:pPr>
    </w:p>
    <w:bookmarkEnd w:id="15"/>
    <w:bookmarkEnd w:id="1"/>
    <w:sectPr>
      <w:pgSz w:w="16839" w:h="11907" w:orient="landscape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media/document_image_rId4.gif" Type="http://schemas.openxmlformats.org/officeDocument/2006/relationships/image" Id="rId4"/>
    <Relationship Target="media/document_image_rId5.png" Type="http://schemas.openxmlformats.org/officeDocument/2006/relationships/image" Id="rId5"/>
    <Relationship Target="media/document_image_rId6.png" Type="http://schemas.openxmlformats.org/officeDocument/2006/relationships/image" Id="rId6"/>
    <Relationship Target="media/document_image_rId7.png" Type="http://schemas.openxmlformats.org/officeDocument/2006/relationships/image" Id="rId7"/>
    <Relationship Target="media/document_image_rId8.png" Type="http://schemas.openxmlformats.org/officeDocument/2006/relationships/image" Id="rId8"/>
    <Relationship Target="media/document_image_rId9.png" Type="http://schemas.openxmlformats.org/officeDocument/2006/relationships/image" Id="rId9"/>
    <Relationship Target="media/document_image_rId10.png" Type="http://schemas.openxmlformats.org/officeDocument/2006/relationships/image" Id="rId10"/>
    <Relationship Target="media/document_image_rId11.png" Type="http://schemas.openxmlformats.org/officeDocument/2006/relationships/image" Id="rId11"/>
    <Relationship Target="media/document_image_rId12.png" Type="http://schemas.openxmlformats.org/officeDocument/2006/relationships/image" Id="rId1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