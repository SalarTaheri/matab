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pBdr>
          <w:top w:space="4"/>
          <w:left w:space="8"/>
          <w:bottom w:space="4"/>
          <w:right w:space="4"/>
        </w:pBdr>
        <w:spacing w:after="0"/>
        <w:ind w:left="270"/>
        <w:jc w:val="left"/>
      </w:pPr>
      <w:bookmarkStart w:name="patientFileContainer_title" w:id="0"/>
    </w:p>
    <w:tbl>
      <w:tblPr>
        <w:tblW w:w="0" w:type="auto"/>
        <w:tblCellSpacing w:w="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14"/>
        <w:gridCol w:w="2756"/>
        <w:gridCol w:w="3435"/>
        <w:gridCol w:w="3435"/>
      </w:tblGrid>
      <w:tr>
        <w:trPr>
          <w:trHeight w:val="30" w:hRule="atLeast"/>
        </w:trPr>
        <w:tc>
          <w:tcPr>
            <w:tcW w:w="4114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Name: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غمخوار اکرم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  <w:tc>
          <w:tcPr>
            <w:tcW w:w="2756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Age: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>64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  <w:tc>
          <w:tcPr>
            <w:tcW w:w="3435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File number: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>4021059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  <w:tc>
          <w:tcPr>
            <w:tcW w:w="3435" w:type="dxa"/>
            <w:tcBorders/>
            <w:shd w:fill="cac9c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 xml:space="preserve">Count of visit: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45"/>
              </w:rPr>
              <w:t>1</w:t>
            </w: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 xml:space="preserve">
 </w:t>
            </w:r>
          </w:p>
        </w:tc>
      </w:tr>
    </w:tbl>
    <w:bookmarkEnd w:id="0"/>
    <w:sectPr>
      <w:pgSz w:w="16839" w:h="11907" w:orient="landscape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5="http://schemas.microsoft.com/office/word/2012/wordml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